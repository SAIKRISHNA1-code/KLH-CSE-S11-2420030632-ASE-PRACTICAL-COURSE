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2D1223" w14:textId="29E6528F" w:rsidR="007205D3" w:rsidRDefault="00BE4D84" w:rsidP="00BE4D84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lang w:val="en-IN"/>
        </w:rPr>
      </w:pPr>
      <w:r>
        <w:rPr>
          <w:rFonts w:ascii="Times New Roman" w:hAnsi="Times New Roman" w:cs="Times New Roman"/>
          <w:b/>
          <w:color w:val="000000" w:themeColor="text1"/>
          <w:sz w:val="40"/>
          <w:lang w:val="en-IN"/>
        </w:rPr>
        <w:t>K.SAI KRISHNA</w:t>
      </w:r>
      <w:r w:rsidR="00000000">
        <w:rPr>
          <w:rFonts w:ascii="Times New Roman" w:hAnsi="Times New Roman" w:cs="Times New Roman"/>
          <w:b/>
          <w:color w:val="000000" w:themeColor="text1"/>
          <w:sz w:val="40"/>
        </w:rPr>
        <w:br/>
        <w:t>2420030</w:t>
      </w:r>
      <w:r>
        <w:rPr>
          <w:rFonts w:ascii="Times New Roman" w:hAnsi="Times New Roman" w:cs="Times New Roman"/>
          <w:b/>
          <w:color w:val="000000" w:themeColor="text1"/>
          <w:sz w:val="40"/>
          <w:lang w:val="en-IN"/>
        </w:rPr>
        <w:t>632</w:t>
      </w:r>
    </w:p>
    <w:p w14:paraId="331DA4A7" w14:textId="77777777" w:rsidR="007205D3" w:rsidRDefault="007205D3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13426FA4" w14:textId="77777777" w:rsidR="007205D3" w:rsidRDefault="00000000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9.STATIC CODE ANALYSIS USING SONARQUBE</w:t>
      </w:r>
    </w:p>
    <w:p w14:paraId="76C1994D" w14:textId="77777777" w:rsidR="007205D3" w:rsidRDefault="00000000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Java Duplicate Code and Maintainability Analysis</w:t>
      </w:r>
    </w:p>
    <w:p w14:paraId="7C231E0C" w14:textId="77777777" w:rsidR="007205D3" w:rsidRDefault="007205D3">
      <w:pPr>
        <w:rPr>
          <w:rFonts w:ascii="Times New Roman" w:hAnsi="Times New Roman" w:cs="Times New Roman"/>
          <w:color w:val="000000" w:themeColor="text1"/>
        </w:rPr>
      </w:pPr>
    </w:p>
    <w:p w14:paraId="6A44B4F5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1. Objective</w:t>
      </w:r>
    </w:p>
    <w:p w14:paraId="68DF0BEB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To perform static code analysis of a Java program using SonarQube, identify duplicate code and maintainability issues, and verify the analysis results before and after improving the code.</w:t>
      </w:r>
    </w:p>
    <w:p w14:paraId="4FD92C4F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 Software and Requirements</w:t>
      </w:r>
    </w:p>
    <w:p w14:paraId="5985A8CA" w14:textId="77777777" w:rsidR="007205D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Windows operating system</w:t>
      </w:r>
    </w:p>
    <w:p w14:paraId="77A94245" w14:textId="77777777" w:rsidR="007205D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Java JDK installed</w:t>
      </w:r>
    </w:p>
    <w:p w14:paraId="336038B1" w14:textId="77777777" w:rsidR="007205D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SonarQube Server installed locally</w:t>
      </w:r>
    </w:p>
    <w:p w14:paraId="0D6BC03C" w14:textId="77777777" w:rsidR="007205D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SonarScanner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CLI installed</w:t>
      </w:r>
    </w:p>
    <w:p w14:paraId="79BA80C8" w14:textId="77777777" w:rsidR="007205D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 Java source file containing duplicate statements</w:t>
      </w:r>
    </w:p>
    <w:p w14:paraId="02EB6156" w14:textId="77777777" w:rsidR="007205D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Web browser</w:t>
      </w:r>
    </w:p>
    <w:p w14:paraId="1B01CA48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3. Project Folder Structure</w:t>
      </w:r>
    </w:p>
    <w:p w14:paraId="2EB9DBD0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Create the following project structure:</w:t>
      </w:r>
    </w:p>
    <w:p w14:paraId="2B329920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C:\Users\DELL\sonar-java-demo\src\main\java\DuplicateCode.java</w:t>
      </w:r>
    </w:p>
    <w:p w14:paraId="4F291CF1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208CBC9" wp14:editId="167E99AA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2BDB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4. Create the Initial Java Program</w:t>
      </w:r>
    </w:p>
    <w:p w14:paraId="26C75663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Create a file named DuplicateCode.java and add the following code:</w:t>
      </w:r>
    </w:p>
    <w:p w14:paraId="4849E81C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1D9D8B7" wp14:editId="6D5BA2AB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5356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and Run the Java Program</w:t>
      </w:r>
    </w:p>
    <w:p w14:paraId="623BE9ED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Open Command Prompt and execute:</w:t>
      </w:r>
    </w:p>
    <w:p w14:paraId="2F8A0137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18"/>
        </w:rPr>
        <w:lastRenderedPageBreak/>
        <w:t>cd /d C:\Users\DELL\sonar-java-demo</w:t>
      </w:r>
      <w:r>
        <w:rPr>
          <w:rFonts w:ascii="Times New Roman" w:hAnsi="Times New Roman" w:cs="Times New Roman"/>
          <w:color w:val="000000" w:themeColor="text1"/>
          <w:sz w:val="18"/>
        </w:rPr>
        <w:br/>
      </w:r>
      <w:proofErr w:type="spellStart"/>
      <w:r>
        <w:rPr>
          <w:rFonts w:ascii="Times New Roman" w:hAnsi="Times New Roman" w:cs="Times New Roman"/>
          <w:color w:val="000000" w:themeColor="text1"/>
          <w:sz w:val="18"/>
        </w:rPr>
        <w:t>javac</w:t>
      </w:r>
      <w:proofErr w:type="spellEnd"/>
      <w:r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>
        <w:rPr>
          <w:rFonts w:ascii="Times New Roman" w:hAnsi="Times New Roman" w:cs="Times New Roman"/>
          <w:color w:val="000000" w:themeColor="text1"/>
          <w:sz w:val="18"/>
        </w:rPr>
        <w:t>\main\java\DuplicateCode.java</w:t>
      </w:r>
      <w:r>
        <w:rPr>
          <w:rFonts w:ascii="Times New Roman" w:hAnsi="Times New Roman" w:cs="Times New Roman"/>
          <w:color w:val="000000" w:themeColor="text1"/>
          <w:sz w:val="18"/>
        </w:rPr>
        <w:br/>
        <w:t xml:space="preserve">java -cp </w:t>
      </w:r>
      <w:proofErr w:type="spellStart"/>
      <w:r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>
        <w:rPr>
          <w:rFonts w:ascii="Times New Roman" w:hAnsi="Times New Roman" w:cs="Times New Roman"/>
          <w:color w:val="000000" w:themeColor="text1"/>
          <w:sz w:val="18"/>
        </w:rPr>
        <w:t xml:space="preserve">\main\java </w:t>
      </w:r>
      <w:proofErr w:type="spellStart"/>
      <w:r>
        <w:rPr>
          <w:rFonts w:ascii="Times New Roman" w:hAnsi="Times New Roman" w:cs="Times New Roman"/>
          <w:color w:val="000000" w:themeColor="text1"/>
          <w:sz w:val="18"/>
        </w:rPr>
        <w:t>DuplicateCode</w:t>
      </w:r>
      <w:proofErr w:type="spellEnd"/>
    </w:p>
    <w:p w14:paraId="5C5D65D5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Expected output:</w:t>
      </w:r>
    </w:p>
    <w:p w14:paraId="061887D4" w14:textId="77777777" w:rsidR="007205D3" w:rsidRDefault="00000000">
      <w:pPr>
        <w:rPr>
          <w:rFonts w:ascii="Times New Roman" w:hAnsi="Times New Roman" w:cs="Times New Roman"/>
          <w:color w:val="000000" w:themeColor="text1"/>
          <w:sz w:val="18"/>
        </w:rPr>
      </w:pPr>
      <w:r>
        <w:rPr>
          <w:rFonts w:ascii="Times New Roman" w:hAnsi="Times New Roman" w:cs="Times New Roman"/>
          <w:color w:val="000000" w:themeColor="text1"/>
          <w:sz w:val="18"/>
        </w:rPr>
        <w:t>Sum = 30</w:t>
      </w:r>
      <w:r>
        <w:rPr>
          <w:rFonts w:ascii="Times New Roman" w:hAnsi="Times New Roman" w:cs="Times New Roman"/>
          <w:color w:val="000000" w:themeColor="text1"/>
          <w:sz w:val="18"/>
        </w:rPr>
        <w:br/>
        <w:t>Sum = 30</w:t>
      </w:r>
      <w:r>
        <w:rPr>
          <w:rFonts w:ascii="Times New Roman" w:hAnsi="Times New Roman" w:cs="Times New Roman"/>
          <w:color w:val="000000" w:themeColor="text1"/>
          <w:sz w:val="18"/>
        </w:rPr>
        <w:br/>
        <w:t>Sum = 30</w:t>
      </w:r>
    </w:p>
    <w:p w14:paraId="761F959F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F7C712E" wp14:editId="140EE3AE">
            <wp:extent cx="5949950" cy="1866900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EB26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6. Start SonarQube Server</w:t>
      </w:r>
    </w:p>
    <w:p w14:paraId="2838EA59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Open Command Prompt and run:</w:t>
      </w:r>
    </w:p>
    <w:p w14:paraId="2A830E22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18"/>
        </w:rPr>
        <w:t>cd /d C:\Users\DELL\sonarqube-26.9.0.129388\bin\windows-x86-64</w:t>
      </w:r>
      <w:r>
        <w:rPr>
          <w:rFonts w:ascii="Times New Roman" w:hAnsi="Times New Roman" w:cs="Times New Roman"/>
          <w:color w:val="000000" w:themeColor="text1"/>
          <w:sz w:val="18"/>
        </w:rPr>
        <w:br/>
        <w:t>StartSonar.bat</w:t>
      </w:r>
    </w:p>
    <w:p w14:paraId="00C1F1DE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After the server starts, open http://localhost:9000 in a browser and log in to SonarQube.</w:t>
      </w:r>
    </w:p>
    <w:p w14:paraId="2B687803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A414854" wp14:editId="5580883E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E4EE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7. Create the SonarQube Project</w:t>
      </w:r>
    </w:p>
    <w:p w14:paraId="25EB5BA3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Create a local project in SonarQube. Use the project name:</w:t>
      </w:r>
    </w:p>
    <w:p w14:paraId="51273DED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Java Duplicate Code Analysis</w:t>
      </w:r>
    </w:p>
    <w:p w14:paraId="697F9266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The project key used for the successful analysis is:</w:t>
      </w:r>
    </w:p>
    <w:p w14:paraId="5E204312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Java-Duplicate-Code-Analysis</w:t>
      </w:r>
    </w:p>
    <w:p w14:paraId="16B9F896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For the new-code definition, the instance default (Previous version) can be retained.</w:t>
      </w:r>
    </w:p>
    <w:p w14:paraId="77824D4F" w14:textId="77777777" w:rsidR="007205D3" w:rsidRDefault="007205D3">
      <w:pPr>
        <w:rPr>
          <w:rFonts w:ascii="Times New Roman" w:hAnsi="Times New Roman" w:cs="Times New Roman"/>
          <w:color w:val="000000" w:themeColor="text1"/>
        </w:rPr>
      </w:pPr>
    </w:p>
    <w:p w14:paraId="5CDCC017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8. Generate a SonarQube Analysis Token</w:t>
      </w:r>
    </w:p>
    <w:p w14:paraId="1BC21DE1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Generate an analysis token in SonarQube and keep it private. Do not include the token in screenshots or in this report.</w:t>
      </w:r>
    </w:p>
    <w:p w14:paraId="01010D52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9. Verify </w:t>
      </w:r>
      <w:proofErr w:type="spellStart"/>
      <w:r>
        <w:rPr>
          <w:rFonts w:ascii="Times New Roman" w:hAnsi="Times New Roman" w:cs="Times New Roman"/>
          <w:color w:val="000000" w:themeColor="text1"/>
        </w:rPr>
        <w:t>SonarScanner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Installation</w:t>
      </w:r>
    </w:p>
    <w:p w14:paraId="2068A855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Run:</w:t>
      </w:r>
    </w:p>
    <w:p w14:paraId="6A0E786E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18"/>
        </w:rPr>
        <w:t>sonar-scanner -v</w:t>
      </w:r>
    </w:p>
    <w:p w14:paraId="482EF81A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The command should display the installed </w:t>
      </w:r>
      <w:proofErr w:type="spellStart"/>
      <w:r>
        <w:rPr>
          <w:rFonts w:ascii="Times New Roman" w:hAnsi="Times New Roman" w:cs="Times New Roman"/>
          <w:color w:val="000000" w:themeColor="text1"/>
        </w:rPr>
        <w:t>SonarScanner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CLI version and the operating system information.</w:t>
      </w:r>
    </w:p>
    <w:p w14:paraId="4CF0E166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10. Run the First SonarQube Analysis</w:t>
      </w:r>
    </w:p>
    <w:p w14:paraId="5003EBBB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Open Command Prompt and run the following from the project directory:</w:t>
      </w:r>
    </w:p>
    <w:p w14:paraId="4177516E" w14:textId="77777777" w:rsidR="007205D3" w:rsidRDefault="00000000">
      <w:pPr>
        <w:rPr>
          <w:rFonts w:ascii="Times New Roman" w:hAnsi="Times New Roman" w:cs="Times New Roman"/>
          <w:color w:val="000000" w:themeColor="text1"/>
          <w:sz w:val="17"/>
        </w:rPr>
      </w:pPr>
      <w:r>
        <w:rPr>
          <w:rFonts w:ascii="Times New Roman" w:hAnsi="Times New Roman" w:cs="Times New Roman"/>
          <w:color w:val="000000" w:themeColor="text1"/>
          <w:sz w:val="17"/>
        </w:rPr>
        <w:t>cd /d C:\Users\DELL\sonar-java-demo</w:t>
      </w:r>
      <w:r>
        <w:rPr>
          <w:rFonts w:ascii="Times New Roman" w:hAnsi="Times New Roman" w:cs="Times New Roman"/>
          <w:color w:val="000000" w:themeColor="text1"/>
          <w:sz w:val="17"/>
        </w:rPr>
        <w:br/>
        <w:t>sonar-scanner -</w:t>
      </w:r>
      <w:proofErr w:type="spellStart"/>
      <w:r>
        <w:rPr>
          <w:rFonts w:ascii="Times New Roman" w:hAnsi="Times New Roman" w:cs="Times New Roman"/>
          <w:color w:val="000000" w:themeColor="text1"/>
          <w:sz w:val="17"/>
        </w:rPr>
        <w:t>Dsonar.projectKey</w:t>
      </w:r>
      <w:proofErr w:type="spellEnd"/>
      <w:r>
        <w:rPr>
          <w:rFonts w:ascii="Times New Roman" w:hAnsi="Times New Roman" w:cs="Times New Roman"/>
          <w:color w:val="000000" w:themeColor="text1"/>
          <w:sz w:val="17"/>
        </w:rPr>
        <w:t>=Java-Duplicate-Code-Analysis -</w:t>
      </w:r>
      <w:proofErr w:type="spellStart"/>
      <w:r>
        <w:rPr>
          <w:rFonts w:ascii="Times New Roman" w:hAnsi="Times New Roman" w:cs="Times New Roman"/>
          <w:color w:val="000000" w:themeColor="text1"/>
          <w:sz w:val="17"/>
        </w:rPr>
        <w:t>Dsonar.sources</w:t>
      </w:r>
      <w:proofErr w:type="spellEnd"/>
      <w:r>
        <w:rPr>
          <w:rFonts w:ascii="Times New Roman" w:hAnsi="Times New Roman" w:cs="Times New Roman"/>
          <w:color w:val="000000" w:themeColor="text1"/>
          <w:sz w:val="17"/>
        </w:rPr>
        <w:t>=</w:t>
      </w:r>
      <w:proofErr w:type="spellStart"/>
      <w:r>
        <w:rPr>
          <w:rFonts w:ascii="Times New Roman" w:hAnsi="Times New Roman" w:cs="Times New Roman"/>
          <w:color w:val="000000" w:themeColor="text1"/>
          <w:sz w:val="17"/>
        </w:rPr>
        <w:t>src</w:t>
      </w:r>
      <w:proofErr w:type="spellEnd"/>
      <w:r>
        <w:rPr>
          <w:rFonts w:ascii="Times New Roman" w:hAnsi="Times New Roman" w:cs="Times New Roman"/>
          <w:color w:val="000000" w:themeColor="text1"/>
          <w:sz w:val="17"/>
        </w:rPr>
        <w:t>/main/java -Dsonar.host.url=http://localhost:9000 -</w:t>
      </w:r>
      <w:proofErr w:type="spellStart"/>
      <w:r>
        <w:rPr>
          <w:rFonts w:ascii="Times New Roman" w:hAnsi="Times New Roman" w:cs="Times New Roman"/>
          <w:color w:val="000000" w:themeColor="text1"/>
          <w:sz w:val="17"/>
        </w:rPr>
        <w:t>Dsonar.token</w:t>
      </w:r>
      <w:proofErr w:type="spellEnd"/>
      <w:r>
        <w:rPr>
          <w:rFonts w:ascii="Times New Roman" w:hAnsi="Times New Roman" w:cs="Times New Roman"/>
          <w:color w:val="000000" w:themeColor="text1"/>
          <w:sz w:val="17"/>
        </w:rPr>
        <w:t>=YOUR_NEW_TOKEN</w:t>
      </w:r>
    </w:p>
    <w:p w14:paraId="197BC367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EF7A889" wp14:editId="3E096CD5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031C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AA0F1C9" wp14:editId="5B686DA8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27F6" w14:textId="77777777" w:rsidR="007205D3" w:rsidRDefault="007205D3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4B21B33A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11. Open the SonarQube Dashboard</w:t>
      </w:r>
    </w:p>
    <w:p w14:paraId="66E58E03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Open the project dashboard in SonarQube. The project URL used in this project is:</w:t>
      </w:r>
    </w:p>
    <w:p w14:paraId="0F85FB82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http://localhost:9000/project/dashboards/built-in/project-health?id=Java-Duplicate-Code-Analysis</w:t>
      </w:r>
    </w:p>
    <w:p w14:paraId="220E6BB7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The initial analysis showed 16 lines of code, Security A with 0 issues, Reliability A with 0 issues, Maintainability B with 5 issues, 0.0% coverage, and 0.0% duplications.</w:t>
      </w:r>
    </w:p>
    <w:p w14:paraId="1E471BE2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043A45E" wp14:editId="4E0577EC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5CC2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12. Conclusion</w:t>
      </w:r>
    </w:p>
    <w:p w14:paraId="4DC44608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7DBF8CA6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2D68767" wp14:editId="3B155F1F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C427" w14:textId="77777777" w:rsidR="007205D3" w:rsidRDefault="007205D3">
      <w:pPr>
        <w:pStyle w:val="ListBullet"/>
        <w:rPr>
          <w:rFonts w:ascii="Times New Roman" w:hAnsi="Times New Roman" w:cs="Times New Roman"/>
          <w:color w:val="000000" w:themeColor="text1"/>
        </w:rPr>
      </w:pPr>
    </w:p>
    <w:sectPr w:rsidR="007205D3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CD7078" w14:textId="77777777" w:rsidR="00F10105" w:rsidRDefault="00F10105">
      <w:pPr>
        <w:spacing w:line="240" w:lineRule="auto"/>
      </w:pPr>
      <w:r>
        <w:separator/>
      </w:r>
    </w:p>
  </w:endnote>
  <w:endnote w:type="continuationSeparator" w:id="0">
    <w:p w14:paraId="5741D59B" w14:textId="77777777" w:rsidR="00F10105" w:rsidRDefault="00F101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B6C516" w14:textId="77777777" w:rsidR="00F10105" w:rsidRDefault="00F10105">
      <w:pPr>
        <w:spacing w:after="0"/>
      </w:pPr>
      <w:r>
        <w:separator/>
      </w:r>
    </w:p>
  </w:footnote>
  <w:footnote w:type="continuationSeparator" w:id="0">
    <w:p w14:paraId="11711B65" w14:textId="77777777" w:rsidR="00F10105" w:rsidRDefault="00F1010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09673800">
    <w:abstractNumId w:val="5"/>
  </w:num>
  <w:num w:numId="2" w16cid:durableId="639463885">
    <w:abstractNumId w:val="3"/>
  </w:num>
  <w:num w:numId="3" w16cid:durableId="2031879291">
    <w:abstractNumId w:val="2"/>
  </w:num>
  <w:num w:numId="4" w16cid:durableId="138573442">
    <w:abstractNumId w:val="4"/>
  </w:num>
  <w:num w:numId="5" w16cid:durableId="219093001">
    <w:abstractNumId w:val="1"/>
  </w:num>
  <w:num w:numId="6" w16cid:durableId="230388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B29"/>
    <w:rsid w:val="000A3C14"/>
    <w:rsid w:val="0015074B"/>
    <w:rsid w:val="00255180"/>
    <w:rsid w:val="0029639D"/>
    <w:rsid w:val="00326F90"/>
    <w:rsid w:val="007205D3"/>
    <w:rsid w:val="00766E5F"/>
    <w:rsid w:val="00927F81"/>
    <w:rsid w:val="009C2EE9"/>
    <w:rsid w:val="009E6601"/>
    <w:rsid w:val="00AA1D8D"/>
    <w:rsid w:val="00B47730"/>
    <w:rsid w:val="00BE4D84"/>
    <w:rsid w:val="00BF3841"/>
    <w:rsid w:val="00C55238"/>
    <w:rsid w:val="00C92AA3"/>
    <w:rsid w:val="00CB0664"/>
    <w:rsid w:val="00D7439E"/>
    <w:rsid w:val="00F10105"/>
    <w:rsid w:val="00FB2ADB"/>
    <w:rsid w:val="00FC693F"/>
    <w:rsid w:val="3B2D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984C36A"/>
  <w14:defaultImageDpi w14:val="300"/>
  <w15:docId w15:val="{87CFA57E-2BA6-D84D-9C48-CC1FA7ACF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KANDISAIKRISHNA 2420030632</cp:lastModifiedBy>
  <cp:revision>2</cp:revision>
  <dcterms:created xsi:type="dcterms:W3CDTF">2026-10-14T06:32:00Z</dcterms:created>
  <dcterms:modified xsi:type="dcterms:W3CDTF">2026-10-14T06:32:00Z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9E4983EDCD5240FABC777E3E8346DAF5_12</vt:lpwstr>
  </property>
</Properties>
</file>